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2009年普通高等学校招生全国统一考试（天津卷）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选择题（每小题5分</w:t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i是虚数单位，</w:t>
      </w:r>
      <w:r>
        <w:rPr>
          <w:position w:val="-24"/>
        </w:rPr>
        <w:drawing>
          <wp:inline distT="0" distB="0" distL="114300" distR="114300">
            <wp:extent cx="316865" cy="393700"/>
            <wp:effectExtent l="0" t="0" r="6985" b="5715"/>
            <wp:docPr id="118" name="图片 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（A）1+2i     （B）-1-2i      （C）1-2i      （D）-1+2i</w:t>
      </w:r>
    </w:p>
    <w:p>
      <w:pPr>
        <w:rPr>
          <w:rFonts w:hint="eastAsia"/>
        </w:rPr>
      </w:pPr>
      <w:r>
        <w:rPr>
          <w:rFonts w:hint="eastAsia"/>
        </w:rPr>
        <w:t>（2）设变量x，y满足约束条件：</w:t>
      </w:r>
      <w:r>
        <w:rPr>
          <w:position w:val="-50"/>
        </w:rPr>
        <w:drawing>
          <wp:inline distT="0" distB="0" distL="114300" distR="114300">
            <wp:extent cx="723900" cy="711200"/>
            <wp:effectExtent l="0" t="0" r="0" b="13335"/>
            <wp:docPr id="245" name="图片 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.则目标函数z=2x+3y的最小值为</w:t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（A）6     （B）7     （C）8      （D）23</w:t>
      </w:r>
    </w:p>
    <w:p>
      <w:pPr>
        <w:rPr>
          <w:rFonts w:hint="eastAsia"/>
        </w:rPr>
      </w:pPr>
      <w:r>
        <w:rPr>
          <w:rFonts w:hint="eastAsia"/>
        </w:rPr>
        <w:t>（3）命题“存在</w:t>
      </w:r>
      <w:r>
        <w:rPr>
          <w:position w:val="-12"/>
        </w:rPr>
        <w:drawing>
          <wp:inline distT="0" distB="0" distL="114300" distR="114300">
            <wp:extent cx="292100" cy="228600"/>
            <wp:effectExtent l="0" t="0" r="13335" b="0"/>
            <wp:docPr id="254" name="图片 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R，</w:t>
      </w:r>
      <w:r>
        <w:rPr>
          <w:position w:val="-4"/>
        </w:rPr>
        <w:drawing>
          <wp:inline distT="0" distB="0" distL="114300" distR="114300">
            <wp:extent cx="215900" cy="190500"/>
            <wp:effectExtent l="0" t="0" r="0" b="0"/>
            <wp:docPr id="257" name="图片 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114300" distR="114300">
            <wp:extent cx="127000" cy="152400"/>
            <wp:effectExtent l="0" t="0" r="6350" b="0"/>
            <wp:docPr id="255" name="图片 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0”的否定是</w:t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（A）不存在</w:t>
      </w:r>
      <w:r>
        <w:rPr>
          <w:position w:val="-12"/>
        </w:rPr>
        <w:drawing>
          <wp:inline distT="0" distB="0" distL="114300" distR="114300">
            <wp:extent cx="292100" cy="228600"/>
            <wp:effectExtent l="0" t="0" r="13335" b="0"/>
            <wp:docPr id="251" name="图片 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R, </w:t>
      </w:r>
      <w:r>
        <w:rPr>
          <w:position w:val="-4"/>
        </w:rPr>
        <w:drawing>
          <wp:inline distT="0" distB="0" distL="114300" distR="114300">
            <wp:extent cx="215900" cy="190500"/>
            <wp:effectExtent l="0" t="0" r="0" b="0"/>
            <wp:docPr id="246" name="图片 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&gt;0      （B）存在</w:t>
      </w:r>
      <w:r>
        <w:rPr>
          <w:position w:val="-12"/>
        </w:rPr>
        <w:drawing>
          <wp:inline distT="0" distB="0" distL="114300" distR="114300">
            <wp:extent cx="292100" cy="228600"/>
            <wp:effectExtent l="0" t="0" r="13335" b="0"/>
            <wp:docPr id="247" name="图片 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R, </w:t>
      </w:r>
      <w:r>
        <w:rPr>
          <w:position w:val="-4"/>
        </w:rPr>
        <w:drawing>
          <wp:inline distT="0" distB="0" distL="114300" distR="114300">
            <wp:extent cx="215900" cy="190500"/>
            <wp:effectExtent l="0" t="0" r="0" b="0"/>
            <wp:docPr id="262" name="图片 1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1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114300" distR="114300">
            <wp:extent cx="127000" cy="152400"/>
            <wp:effectExtent l="0" t="0" r="6350" b="0"/>
            <wp:docPr id="260" name="图片 1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1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0  </w:t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（C）对任意的</w:t>
      </w:r>
      <w:r>
        <w:rPr>
          <w:position w:val="-6"/>
        </w:rPr>
        <w:drawing>
          <wp:inline distT="0" distB="0" distL="114300" distR="114300">
            <wp:extent cx="241300" cy="139700"/>
            <wp:effectExtent l="0" t="0" r="6350" b="13335"/>
            <wp:docPr id="283" name="图片 1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1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R,</w:t>
      </w:r>
      <w:r>
        <w:t xml:space="preserve"> </w:t>
      </w:r>
      <w:r>
        <w:rPr>
          <w:position w:val="-4"/>
        </w:rPr>
        <w:drawing>
          <wp:inline distT="0" distB="0" distL="114300" distR="114300">
            <wp:extent cx="177165" cy="190500"/>
            <wp:effectExtent l="0" t="0" r="0" b="0"/>
            <wp:docPr id="316" name="图片 1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1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4"/>
        </w:rPr>
        <w:drawing>
          <wp:inline distT="0" distB="0" distL="114300" distR="114300">
            <wp:extent cx="127000" cy="152400"/>
            <wp:effectExtent l="0" t="0" r="6350" b="0"/>
            <wp:docPr id="271" name="图片 1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1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     （D）对任意的</w:t>
      </w:r>
      <w:r>
        <w:rPr>
          <w:position w:val="-12"/>
        </w:rPr>
        <w:drawing>
          <wp:inline distT="0" distB="0" distL="114300" distR="114300">
            <wp:extent cx="292100" cy="228600"/>
            <wp:effectExtent l="0" t="0" r="12700" b="0"/>
            <wp:docPr id="315" name="图片 1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1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R, </w:t>
      </w:r>
      <w:r>
        <w:rPr>
          <w:position w:val="-4"/>
        </w:rPr>
        <w:drawing>
          <wp:inline distT="0" distB="0" distL="114300" distR="114300">
            <wp:extent cx="177165" cy="190500"/>
            <wp:effectExtent l="0" t="0" r="0" b="0"/>
            <wp:docPr id="314" name="图片 1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1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&gt;0</w:t>
      </w:r>
    </w:p>
    <w:p>
      <w:pPr>
        <w:rPr>
          <w:rFonts w:hint="eastAsia"/>
        </w:rPr>
      </w:pPr>
      <w:r>
        <w:rPr>
          <w:rFonts w:hint="eastAsia"/>
        </w:rPr>
        <w:t>（4）设函数</w:t>
      </w:r>
      <w:r>
        <w:rPr>
          <w:position w:val="-24"/>
        </w:rPr>
        <w:drawing>
          <wp:inline distT="0" distB="0" distL="114300" distR="114300">
            <wp:extent cx="1485900" cy="393700"/>
            <wp:effectExtent l="0" t="0" r="0" b="5715"/>
            <wp:docPr id="273" name="图片 1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1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则</w:t>
      </w:r>
      <w:r>
        <w:rPr>
          <w:position w:val="-10"/>
        </w:rPr>
        <w:drawing>
          <wp:inline distT="0" distB="0" distL="114300" distR="114300">
            <wp:extent cx="584200" cy="203200"/>
            <wp:effectExtent l="0" t="0" r="6350" b="5080"/>
            <wp:docPr id="309" name="图片 1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1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A在区间</w:t>
      </w:r>
      <w:r>
        <w:rPr>
          <w:position w:val="-24"/>
        </w:rPr>
        <w:drawing>
          <wp:inline distT="0" distB="0" distL="114300" distR="114300">
            <wp:extent cx="685800" cy="393700"/>
            <wp:effectExtent l="0" t="0" r="0" b="5715"/>
            <wp:docPr id="312" name="图片 1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1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内均有零点。</w:t>
      </w:r>
    </w:p>
    <w:p>
      <w:pPr>
        <w:rPr>
          <w:rFonts w:hint="eastAsia"/>
        </w:rPr>
      </w:pPr>
      <w:r>
        <w:rPr>
          <w:rFonts w:hint="eastAsia"/>
        </w:rPr>
        <w:t>B在区间</w:t>
      </w:r>
      <w:r>
        <w:rPr>
          <w:position w:val="-24"/>
        </w:rPr>
        <w:drawing>
          <wp:inline distT="0" distB="0" distL="114300" distR="114300">
            <wp:extent cx="685800" cy="393700"/>
            <wp:effectExtent l="0" t="0" r="0" b="5715"/>
            <wp:docPr id="311" name="图片 2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2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内均无零点。</w:t>
      </w:r>
    </w:p>
    <w:p>
      <w:pPr>
        <w:rPr>
          <w:rFonts w:hint="eastAsia"/>
        </w:rPr>
      </w:pPr>
      <w:r>
        <w:rPr>
          <w:rFonts w:hint="eastAsia"/>
        </w:rPr>
        <w:t>C在区间</w:t>
      </w:r>
      <w:r>
        <w:rPr>
          <w:position w:val="-24"/>
        </w:rPr>
        <w:drawing>
          <wp:inline distT="0" distB="0" distL="114300" distR="114300">
            <wp:extent cx="355600" cy="393700"/>
            <wp:effectExtent l="0" t="0" r="6350" b="5715"/>
            <wp:docPr id="310" name="图片 2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2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内有零点，在区间</w:t>
      </w:r>
      <w:r>
        <w:rPr>
          <w:position w:val="-10"/>
        </w:rPr>
        <w:drawing>
          <wp:inline distT="0" distB="0" distL="114300" distR="114300">
            <wp:extent cx="316865" cy="203200"/>
            <wp:effectExtent l="0" t="0" r="6985" b="5080"/>
            <wp:docPr id="308" name="图片 2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2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内无零点。</w:t>
      </w:r>
    </w:p>
    <w:p>
      <w:pPr>
        <w:rPr>
          <w:rFonts w:hint="eastAsia"/>
        </w:rPr>
      </w:pPr>
      <w:r>
        <w:rPr>
          <w:rFonts w:hint="eastAsia"/>
        </w:rPr>
        <w:t>D在区间</w:t>
      </w:r>
      <w:r>
        <w:rPr>
          <w:position w:val="-24"/>
        </w:rPr>
        <w:drawing>
          <wp:inline distT="0" distB="0" distL="114300" distR="114300">
            <wp:extent cx="355600" cy="393700"/>
            <wp:effectExtent l="0" t="0" r="6350" b="5715"/>
            <wp:docPr id="307" name="图片 2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2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内无零点，在区间</w:t>
      </w:r>
      <w:r>
        <w:rPr>
          <w:position w:val="-10"/>
        </w:rPr>
        <w:drawing>
          <wp:inline distT="0" distB="0" distL="114300" distR="114300">
            <wp:extent cx="316865" cy="203200"/>
            <wp:effectExtent l="0" t="0" r="6985" b="5080"/>
            <wp:docPr id="306" name="图片 2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2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内有零点。</w:t>
      </w:r>
    </w:p>
    <w:p>
      <w:pPr>
        <w:rPr>
          <w:rFonts w:hint="eastAsia"/>
        </w:rPr>
      </w:pPr>
      <w:r>
        <w:rPr>
          <w:rFonts w:hint="eastAsia"/>
        </w:rPr>
        <w:t xml:space="preserve">（5）阅读右图的程序框图，则输出的S=    </w:t>
      </w: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1695450" cy="2552700"/>
            <wp:effectExtent l="0" t="0" r="0" b="0"/>
            <wp:docPr id="38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15" w:firstLineChars="150"/>
        <w:rPr>
          <w:rFonts w:hint="eastAsia"/>
        </w:rPr>
      </w:pPr>
      <w:r>
        <w:rPr>
          <w:rFonts w:hint="eastAsia"/>
        </w:rPr>
        <w:t>A  26       B 35        C 40      D 57</w:t>
      </w:r>
    </w:p>
    <w:p>
      <w:pPr>
        <w:rPr>
          <w:rFonts w:hint="eastAsia"/>
        </w:rPr>
      </w:pPr>
      <w:r>
        <w:rPr>
          <w:rFonts w:hint="eastAsia"/>
        </w:rPr>
        <w:t>(6）设</w:t>
      </w:r>
      <w:r>
        <w:rPr>
          <w:position w:val="-10"/>
        </w:rPr>
        <w:drawing>
          <wp:inline distT="0" distB="0" distL="114300" distR="114300">
            <wp:extent cx="736600" cy="203200"/>
            <wp:effectExtent l="0" t="0" r="6350" b="5080"/>
            <wp:docPr id="304" name="图片 2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2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若</w:t>
      </w:r>
      <w:r>
        <w:rPr>
          <w:position w:val="-24"/>
        </w:rPr>
        <w:drawing>
          <wp:inline distT="0" distB="0" distL="114300" distR="114300">
            <wp:extent cx="2184400" cy="393700"/>
            <wp:effectExtent l="0" t="0" r="0" b="5715"/>
            <wp:docPr id="272" name="图片 2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的最小值为</w:t>
      </w:r>
    </w:p>
    <w:p>
      <w:pPr>
        <w:rPr>
          <w:rFonts w:hint="eastAsia"/>
        </w:rPr>
      </w:pPr>
      <w:r>
        <w:rPr>
          <w:rFonts w:hint="eastAsia"/>
        </w:rPr>
        <w:t xml:space="preserve">   A  8        B  4        C 1       D 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253" name="图片 2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（7）已知函数</w:t>
      </w:r>
      <w:r>
        <w:rPr>
          <w:position w:val="-24"/>
        </w:rPr>
        <w:drawing>
          <wp:inline distT="0" distB="0" distL="114300" distR="114300">
            <wp:extent cx="2057400" cy="393700"/>
            <wp:effectExtent l="0" t="0" r="0" b="5080"/>
            <wp:docPr id="256" name="图片 2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的最小正周期为</w:t>
      </w:r>
      <w:r>
        <w:rPr>
          <w:position w:val="-6"/>
        </w:rPr>
        <w:drawing>
          <wp:inline distT="0" distB="0" distL="114300" distR="114300">
            <wp:extent cx="139700" cy="139700"/>
            <wp:effectExtent l="0" t="0" r="12700" b="13335"/>
            <wp:docPr id="301" name="图片 2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2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，为了得到函数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position w:val="-10"/>
        </w:rPr>
        <w:drawing>
          <wp:inline distT="0" distB="0" distL="114300" distR="114300">
            <wp:extent cx="889000" cy="203200"/>
            <wp:effectExtent l="0" t="0" r="0" b="5080"/>
            <wp:docPr id="300" name="图片 3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的图象，只要将</w:t>
      </w:r>
      <w:r>
        <w:rPr>
          <w:position w:val="-10"/>
        </w:rPr>
        <w:drawing>
          <wp:inline distT="0" distB="0" distL="114300" distR="114300">
            <wp:extent cx="584200" cy="203200"/>
            <wp:effectExtent l="0" t="0" r="6350" b="5080"/>
            <wp:docPr id="299" name="图片 3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3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的图象</w:t>
      </w:r>
    </w:p>
    <w:p>
      <w:pPr>
        <w:rPr>
          <w:rFonts w:hint="eastAsia"/>
        </w:rPr>
      </w:pPr>
      <w:r>
        <w:rPr>
          <w:rFonts w:hint="eastAsia"/>
        </w:rPr>
        <w:t xml:space="preserve">     A 向左平移</w:t>
      </w:r>
      <w:r>
        <w:rPr>
          <w:position w:val="-24"/>
        </w:rPr>
        <w:drawing>
          <wp:inline distT="0" distB="0" distL="114300" distR="114300">
            <wp:extent cx="165100" cy="393700"/>
            <wp:effectExtent l="0" t="0" r="0" b="5080"/>
            <wp:docPr id="302" name="图片 3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个单位长度      B 向右平移</w:t>
      </w:r>
      <w:r>
        <w:rPr>
          <w:position w:val="-24"/>
        </w:rPr>
        <w:drawing>
          <wp:inline distT="0" distB="0" distL="114300" distR="114300">
            <wp:extent cx="165100" cy="393700"/>
            <wp:effectExtent l="0" t="0" r="0" b="5080"/>
            <wp:docPr id="298" name="图片 3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3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个单位长度</w:t>
      </w:r>
    </w:p>
    <w:p>
      <w:pPr>
        <w:rPr>
          <w:rFonts w:hint="eastAsia"/>
        </w:rPr>
      </w:pPr>
      <w:r>
        <w:rPr>
          <w:rFonts w:hint="eastAsia"/>
        </w:rPr>
        <w:t xml:space="preserve">     C 向左平移</w:t>
      </w:r>
      <w:r>
        <w:rPr>
          <w:position w:val="-24"/>
        </w:rPr>
        <w:drawing>
          <wp:inline distT="0" distB="0" distL="114300" distR="114300">
            <wp:extent cx="165100" cy="393700"/>
            <wp:effectExtent l="0" t="0" r="0" b="5080"/>
            <wp:docPr id="270" name="图片 3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3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个单位长度      D 向右平移</w:t>
      </w:r>
      <w:r>
        <w:rPr>
          <w:position w:val="-24"/>
        </w:rPr>
        <w:drawing>
          <wp:inline distT="0" distB="0" distL="114300" distR="114300">
            <wp:extent cx="165100" cy="393700"/>
            <wp:effectExtent l="0" t="0" r="0" b="5080"/>
            <wp:docPr id="297" name="图片 3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3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个单位长度</w:t>
      </w:r>
      <w:r>
        <w:drawing>
          <wp:inline distT="0" distB="0" distL="114300" distR="114300">
            <wp:extent cx="8890" cy="9525"/>
            <wp:effectExtent l="0" t="0" r="0" b="0"/>
            <wp:docPr id="2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rPr>
          <w:rFonts w:hint="eastAsia"/>
        </w:rPr>
      </w:pPr>
      <w:r>
        <w:rPr>
          <w:rFonts w:hint="eastAsia"/>
        </w:rPr>
        <w:t>（8）已知函数</w:t>
      </w:r>
      <w:r>
        <w:rPr>
          <w:position w:val="-20"/>
        </w:rPr>
        <w:drawing>
          <wp:inline distT="0" distB="0" distL="114300" distR="114300">
            <wp:extent cx="1914525" cy="546735"/>
            <wp:effectExtent l="0" t="0" r="0" b="5080"/>
            <wp:docPr id="295" name="图片 3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3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若</w:t>
      </w:r>
      <w:r>
        <w:rPr>
          <w:position w:val="-10"/>
        </w:rPr>
        <w:drawing>
          <wp:inline distT="0" distB="0" distL="114300" distR="114300">
            <wp:extent cx="1104900" cy="228600"/>
            <wp:effectExtent l="0" t="0" r="0" b="0"/>
            <wp:docPr id="292" name="图片 3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3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则实数</w:t>
      </w:r>
      <w:r>
        <w:rPr>
          <w:position w:val="-6"/>
        </w:rPr>
        <w:drawing>
          <wp:inline distT="0" distB="0" distL="114300" distR="114300">
            <wp:extent cx="127000" cy="139700"/>
            <wp:effectExtent l="0" t="0" r="6350" b="13335"/>
            <wp:docPr id="291" name="图片 3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3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的取值范围是</w:t>
      </w:r>
    </w:p>
    <w:p>
      <w:pPr>
        <w:ind w:left="525" w:hanging="525" w:hangingChars="250"/>
        <w:rPr>
          <w:rFonts w:hint="eastAsia"/>
        </w:rPr>
      </w:pPr>
      <w:r>
        <w:rPr>
          <w:rFonts w:hint="eastAsia"/>
        </w:rPr>
        <w:t xml:space="preserve">     A </w:t>
      </w:r>
      <w:r>
        <w:rPr>
          <w:position w:val="-10"/>
        </w:rPr>
        <w:drawing>
          <wp:inline distT="0" distB="0" distL="114300" distR="114300">
            <wp:extent cx="1143000" cy="203200"/>
            <wp:effectExtent l="0" t="0" r="0" b="5080"/>
            <wp:docPr id="290" name="图片 4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4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B </w:t>
      </w:r>
      <w:r>
        <w:rPr>
          <w:position w:val="-10"/>
        </w:rPr>
        <w:drawing>
          <wp:inline distT="0" distB="0" distL="114300" distR="114300">
            <wp:extent cx="431800" cy="203200"/>
            <wp:effectExtent l="0" t="0" r="6350" b="5080"/>
            <wp:docPr id="294" name="图片 4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4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C </w:t>
      </w:r>
      <w:r>
        <w:rPr>
          <w:position w:val="-10"/>
        </w:rPr>
        <w:drawing>
          <wp:inline distT="0" distB="0" distL="114300" distR="114300">
            <wp:extent cx="419100" cy="203200"/>
            <wp:effectExtent l="0" t="0" r="0" b="5080"/>
            <wp:docPr id="293" name="图片 4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4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D </w:t>
      </w:r>
      <w:r>
        <w:rPr>
          <w:position w:val="-10"/>
        </w:rPr>
        <w:drawing>
          <wp:inline distT="0" distB="0" distL="114300" distR="114300">
            <wp:extent cx="1130300" cy="203200"/>
            <wp:effectExtent l="0" t="0" r="12700" b="5080"/>
            <wp:docPr id="282" name="图片 4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4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（9）．设抛物线</w:t>
      </w:r>
      <w:r>
        <w:rPr>
          <w:position w:val="-10"/>
        </w:rPr>
        <w:drawing>
          <wp:inline distT="0" distB="0" distL="114300" distR="114300">
            <wp:extent cx="190500" cy="228600"/>
            <wp:effectExtent l="0" t="0" r="0" b="0"/>
            <wp:docPr id="288" name="图片 4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4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=2x的焦点为F，过点M（</w:t>
      </w:r>
      <w:r>
        <w:rPr>
          <w:position w:val="-8"/>
        </w:rPr>
        <w:drawing>
          <wp:inline distT="0" distB="0" distL="114300" distR="114300">
            <wp:extent cx="228600" cy="228600"/>
            <wp:effectExtent l="0" t="0" r="0" b="0"/>
            <wp:docPr id="276" name="图片 4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4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，0）的直线与抛物线相交于A，B两点，与抛物线的准线相交于C，</w:t>
      </w:r>
      <w:r>
        <w:rPr>
          <w:position w:val="-14"/>
        </w:rPr>
        <w:drawing>
          <wp:inline distT="0" distB="0" distL="114300" distR="114300">
            <wp:extent cx="304800" cy="254000"/>
            <wp:effectExtent l="0" t="0" r="0" b="13970"/>
            <wp:docPr id="281" name="图片 4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4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=2，则</w:t>
      </w:r>
      <w:r>
        <w:rPr>
          <w:position w:val="-4"/>
        </w:rPr>
        <w:drawing>
          <wp:inline distT="0" distB="0" distL="114300" distR="114300">
            <wp:extent cx="139700" cy="165100"/>
            <wp:effectExtent l="0" t="0" r="12700" b="5080"/>
            <wp:docPr id="280" name="图片 4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4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BCF与</w:t>
      </w:r>
      <w:r>
        <w:rPr>
          <w:position w:val="-4"/>
        </w:rPr>
        <w:drawing>
          <wp:inline distT="0" distB="0" distL="114300" distR="114300">
            <wp:extent cx="139700" cy="165100"/>
            <wp:effectExtent l="0" t="0" r="12700" b="5080"/>
            <wp:docPr id="279" name="图片 4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4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ACF的成面积之比</w:t>
      </w:r>
      <w:r>
        <w:rPr>
          <w:position w:val="-30"/>
        </w:rPr>
        <w:drawing>
          <wp:inline distT="0" distB="0" distL="114300" distR="114300">
            <wp:extent cx="405765" cy="431800"/>
            <wp:effectExtent l="0" t="0" r="13335" b="5715"/>
            <wp:docPr id="278" name="图片 4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4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（A）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277" name="图片 5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5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（B）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287" name="图片 5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5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（C）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286" name="图片 5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5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（D）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285" name="图片 5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5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（10）.0</w:t>
      </w:r>
      <w:r>
        <w:rPr>
          <w:rFonts w:ascii="宋体" w:hAnsi="宋体" w:hint="eastAsia"/>
        </w:rPr>
        <w:t>＜</w:t>
      </w:r>
      <w:r>
        <w:rPr>
          <w:rFonts w:hint="eastAsia"/>
        </w:rPr>
        <w:t>b</w:t>
      </w:r>
      <w:r>
        <w:rPr>
          <w:rFonts w:ascii="宋体" w:hAnsi="宋体" w:hint="eastAsia"/>
        </w:rPr>
        <w:t>＜1+a,若关于x 的不等式</w:t>
      </w:r>
      <w:r>
        <w:rPr>
          <w:position w:val="-10"/>
        </w:rPr>
        <w:drawing>
          <wp:inline distT="0" distB="0" distL="114300" distR="114300">
            <wp:extent cx="482600" cy="228600"/>
            <wp:effectExtent l="0" t="0" r="12700" b="0"/>
            <wp:docPr id="284" name="图片 5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5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>＞</w:t>
      </w:r>
      <w:r>
        <w:rPr>
          <w:position w:val="-10"/>
        </w:rPr>
        <w:drawing>
          <wp:inline distT="0" distB="0" distL="114300" distR="114300">
            <wp:extent cx="355600" cy="228600"/>
            <wp:effectExtent l="0" t="0" r="6350" b="0"/>
            <wp:docPr id="267" name="图片 5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5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的解集中的整数恰有3个，则</w:t>
      </w:r>
    </w:p>
    <w:p>
      <w:pPr>
        <w:ind w:firstLine="359" w:firstLineChars="171"/>
        <w:rPr>
          <w:rFonts w:hint="eastAsia"/>
        </w:rPr>
      </w:pPr>
      <w:r>
        <w:rPr>
          <w:rFonts w:hint="eastAsia"/>
        </w:rPr>
        <w:t>（A）-1</w:t>
      </w:r>
      <w:r>
        <w:rPr>
          <w:rFonts w:ascii="宋体" w:hAnsi="宋体" w:hint="eastAsia"/>
        </w:rPr>
        <w:t>＜a＜0</w:t>
      </w:r>
      <w:r>
        <w:rPr>
          <w:rFonts w:hint="eastAsia"/>
        </w:rPr>
        <w:t xml:space="preserve">   （B）0</w:t>
      </w:r>
      <w:r>
        <w:rPr>
          <w:rFonts w:ascii="宋体" w:hAnsi="宋体" w:hint="eastAsia"/>
        </w:rPr>
        <w:t>＜a＜1</w:t>
      </w:r>
      <w:r>
        <w:rPr>
          <w:rFonts w:hint="eastAsia"/>
        </w:rPr>
        <w:t xml:space="preserve">   （C）1</w:t>
      </w:r>
      <w:r>
        <w:rPr>
          <w:rFonts w:ascii="宋体" w:hAnsi="宋体" w:hint="eastAsia"/>
        </w:rPr>
        <w:t>＜a＜3</w:t>
      </w:r>
      <w:r>
        <w:rPr>
          <w:rFonts w:hint="eastAsia"/>
        </w:rPr>
        <w:t xml:space="preserve">    （D）3</w:t>
      </w:r>
      <w:r>
        <w:rPr>
          <w:rFonts w:ascii="宋体" w:hAnsi="宋体" w:hint="eastAsia"/>
        </w:rPr>
        <w:t>＜a＜6</w:t>
      </w:r>
    </w:p>
    <w:p>
      <w:pPr>
        <w:rPr>
          <w:rFonts w:hint="eastAsia"/>
        </w:rPr>
      </w:pPr>
      <w:r>
        <w:rPr>
          <w:rFonts w:hint="eastAsia"/>
        </w:rPr>
        <w:t>二．填空题：（6小题，每题4分，共24分）</w:t>
      </w:r>
    </w:p>
    <w:p>
      <w:pPr>
        <w:rPr>
          <w:rFonts w:hint="eastAsia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0</wp:posOffset>
            </wp:positionV>
            <wp:extent cx="1666875" cy="1552575"/>
            <wp:effectExtent l="0" t="0" r="9525" b="9525"/>
            <wp:wrapTight wrapText="bothSides">
              <wp:wrapPolygon>
                <wp:start x="0" y="0"/>
                <wp:lineTo x="0" y="21467"/>
                <wp:lineTo x="21477" y="21467"/>
                <wp:lineTo x="21477" y="0"/>
                <wp:lineTo x="0" y="0"/>
              </wp:wrapPolygon>
            </wp:wrapTight>
            <wp:docPr id="275" name="图片 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（11）某学院的A，B，C三个专业共有1200名学生，为了调</w:t>
      </w:r>
    </w:p>
    <w:p>
      <w:pPr>
        <w:ind w:left="5775" w:hanging="5775" w:hangingChars="2750"/>
        <w:rPr>
          <w:rFonts w:hint="eastAsia"/>
        </w:rPr>
      </w:pPr>
      <w:r>
        <w:rPr>
          <w:rFonts w:hint="eastAsia"/>
        </w:rPr>
        <w:t xml:space="preserve">     查这些学生勤工俭学的情况，拟采用分层抽样的方法抽取      </w:t>
      </w:r>
    </w:p>
    <w:p>
      <w:pPr>
        <w:rPr>
          <w:rFonts w:hint="eastAsia"/>
        </w:rPr>
      </w:pPr>
      <w:r>
        <w:rPr>
          <w:rFonts w:hint="eastAsia"/>
        </w:rPr>
        <w:t>一个容量为120的样本。已知该学院的A专业有380名学生，</w:t>
      </w:r>
    </w:p>
    <w:p>
      <w:pPr>
        <w:rPr>
          <w:rFonts w:hint="eastAsia"/>
        </w:rPr>
      </w:pPr>
      <w:r>
        <w:rPr>
          <w:rFonts w:hint="eastAsia"/>
        </w:rPr>
        <w:t>B专业有420名学生，则在该学院的C专业应抽取____名学生。</w:t>
      </w:r>
    </w:p>
    <w:p>
      <w:pPr>
        <w:rPr>
          <w:rFonts w:hint="eastAsia"/>
        </w:rPr>
      </w:pPr>
      <w:r>
        <w:rPr>
          <w:rFonts w:hint="eastAsia"/>
        </w:rPr>
        <w:t>（12）如图是一个几何体的三视图，若它的体积是</w:t>
      </w:r>
      <w:r>
        <w:rPr>
          <w:position w:val="-8"/>
        </w:rPr>
        <w:drawing>
          <wp:inline distT="0" distB="0" distL="114300" distR="114300">
            <wp:extent cx="292100" cy="228600"/>
            <wp:effectExtent l="0" t="0" r="12700" b="0"/>
            <wp:docPr id="248" name="图片 5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5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，则</w:t>
      </w:r>
    </w:p>
    <w:p>
      <w:pPr>
        <w:rPr>
          <w:rFonts w:hint="eastAsia"/>
        </w:rPr>
      </w:pPr>
      <w:r>
        <w:rPr>
          <w:rFonts w:hint="eastAsia"/>
        </w:rPr>
        <w:t>a=_______</w:t>
      </w:r>
    </w:p>
    <w:p>
      <w:pPr>
        <w:ind w:firstLine="105" w:firstLineChars="50"/>
        <w:rPr>
          <w:rFonts w:hint="eastAsia"/>
        </w:rPr>
      </w:pPr>
      <w:r>
        <w:rPr>
          <w:rFonts w:hint="eastAsia"/>
        </w:rPr>
        <w:t>(13) 设直线</w:t>
      </w:r>
      <w:r>
        <w:rPr>
          <w:position w:val="-12"/>
        </w:rPr>
        <w:drawing>
          <wp:inline distT="0" distB="0" distL="114300" distR="114300">
            <wp:extent cx="133350" cy="266700"/>
            <wp:effectExtent l="0" t="0" r="0" b="0"/>
            <wp:docPr id="274" name="图片 5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5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的参数方程为</w:t>
      </w:r>
      <w:r>
        <w:rPr>
          <w:position w:val="-30"/>
        </w:rPr>
        <w:drawing>
          <wp:inline distT="0" distB="0" distL="114300" distR="114300">
            <wp:extent cx="673100" cy="457200"/>
            <wp:effectExtent l="0" t="0" r="12700" b="0"/>
            <wp:docPr id="265" name="图片 5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5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（t为参数），直线</w:t>
      </w:r>
      <w:r>
        <w:rPr>
          <w:position w:val="-12"/>
        </w:rPr>
        <w:drawing>
          <wp:inline distT="0" distB="0" distL="114300" distR="114300">
            <wp:extent cx="127000" cy="228600"/>
            <wp:effectExtent l="0" t="0" r="6350" b="0"/>
            <wp:docPr id="263" name="图片 5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5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的方程为y=3x+4则</w:t>
      </w:r>
      <w:r>
        <w:rPr>
          <w:position w:val="-12"/>
        </w:rPr>
        <w:drawing>
          <wp:inline distT="0" distB="0" distL="114300" distR="114300">
            <wp:extent cx="128905" cy="257175"/>
            <wp:effectExtent l="0" t="0" r="4445" b="8255"/>
            <wp:docPr id="266" name="图片 6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6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position w:val="-12"/>
        </w:rPr>
        <w:drawing>
          <wp:inline distT="0" distB="0" distL="114300" distR="114300">
            <wp:extent cx="127000" cy="228600"/>
            <wp:effectExtent l="0" t="0" r="6350" b="0"/>
            <wp:docPr id="252" name="图片 6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6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的距离为_______</w:t>
      </w:r>
    </w:p>
    <w:p>
      <w:pPr>
        <w:ind w:firstLine="105" w:firstLineChars="50"/>
        <w:rPr>
          <w:rFonts w:hint="eastAsia"/>
        </w:rPr>
      </w:pPr>
      <w:r>
        <w:rPr>
          <w:rFonts w:hint="eastAsia"/>
        </w:rPr>
        <w:t>(14)若圆</w:t>
      </w:r>
      <w:r>
        <w:rPr>
          <w:position w:val="-10"/>
        </w:rPr>
        <w:drawing>
          <wp:inline distT="0" distB="0" distL="114300" distR="114300">
            <wp:extent cx="711200" cy="228600"/>
            <wp:effectExtent l="0" t="0" r="0" b="0"/>
            <wp:docPr id="258" name="图片 6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6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与圆</w:t>
      </w:r>
      <w:r>
        <w:rPr>
          <w:position w:val="-10"/>
        </w:rPr>
        <w:drawing>
          <wp:inline distT="0" distB="0" distL="114300" distR="114300">
            <wp:extent cx="1282700" cy="228600"/>
            <wp:effectExtent l="0" t="0" r="0" b="0"/>
            <wp:docPr id="268" name="图片 6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6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（a&gt;0）的公共弦的长为</w:t>
      </w:r>
      <w:r>
        <w:rPr>
          <w:position w:val="-8"/>
        </w:rPr>
        <w:drawing>
          <wp:inline distT="0" distB="0" distL="114300" distR="114300">
            <wp:extent cx="304800" cy="228600"/>
            <wp:effectExtent l="0" t="0" r="0" b="0"/>
            <wp:docPr id="319" name="图片 6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6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</w:p>
    <w:p>
      <w:pPr>
        <w:ind w:firstLine="105" w:firstLineChars="50"/>
        <w:rPr>
          <w:rFonts w:hint="eastAsia"/>
        </w:rPr>
      </w:pPr>
      <w:r>
        <w:rPr>
          <w:rFonts w:hint="eastAsia"/>
        </w:rPr>
        <w:t>则a=___________</w:t>
      </w:r>
    </w:p>
    <w:p>
      <w:pPr>
        <w:ind w:firstLine="105" w:firstLineChars="50"/>
        <w:rPr>
          <w:rFonts w:hint="eastAsia"/>
          <w:u w:val="single"/>
        </w:rPr>
      </w:pPr>
      <w:r>
        <w:rPr>
          <w:rFonts w:hint="eastAsia"/>
        </w:rPr>
        <w:t>(15)在四边形ABCD中，</w:t>
      </w:r>
      <w:r>
        <w:rPr>
          <w:position w:val="-4"/>
        </w:rPr>
        <w:drawing>
          <wp:inline distT="0" distB="0" distL="114300" distR="114300">
            <wp:extent cx="254000" cy="203200"/>
            <wp:effectExtent l="0" t="0" r="12700" b="5715"/>
            <wp:docPr id="167" name="图片 6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6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position w:val="-6"/>
        </w:rPr>
        <w:drawing>
          <wp:inline distT="0" distB="0" distL="114300" distR="114300">
            <wp:extent cx="279400" cy="215900"/>
            <wp:effectExtent l="0" t="0" r="0" b="13335"/>
            <wp:docPr id="166" name="图片 6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6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=（1，1），</w:t>
      </w:r>
      <w:r>
        <w:rPr>
          <w:position w:val="-40"/>
        </w:rPr>
        <w:drawing>
          <wp:inline distT="0" distB="0" distL="114300" distR="114300">
            <wp:extent cx="2085975" cy="608330"/>
            <wp:effectExtent l="0" t="0" r="9525" b="1270"/>
            <wp:docPr id="155" name="图片 6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6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08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，则四边形ABCD的面积是</w:t>
      </w:r>
      <w:r>
        <w:rPr>
          <w:rFonts w:hint="eastAsia"/>
          <w:u w:val="single"/>
        </w:rPr>
        <w:t xml:space="preserve">         </w:t>
      </w:r>
    </w:p>
    <w:p>
      <w:pPr>
        <w:rPr>
          <w:rFonts w:hint="eastAsia"/>
        </w:rPr>
      </w:pPr>
      <w:r>
        <w:rPr>
          <w:rFonts w:hint="eastAsia"/>
        </w:rPr>
        <w:t>（16）用数字0，1，2，3，4，5，6组成没有重复数字的四位数，其中个位、十位和百位上的数字之和为偶数的四位数共有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个（用数字作答）</w:t>
      </w:r>
    </w:p>
    <w:p>
      <w:pPr>
        <w:rPr>
          <w:rFonts w:hint="eastAsia"/>
        </w:rPr>
      </w:pPr>
      <w:r>
        <w:rPr>
          <w:rFonts w:hint="eastAsia"/>
        </w:rPr>
        <w:t>三、解答题：本大题共6小题，共76分，解答应写出文字说明，证明过程或演算步骤。</w:t>
      </w:r>
    </w:p>
    <w:p>
      <w:pPr>
        <w:rPr>
          <w:rFonts w:hint="eastAsia"/>
        </w:rPr>
      </w:pPr>
      <w:r>
        <w:rPr>
          <w:rFonts w:hint="eastAsia"/>
        </w:rPr>
        <w:t>（17）（满分12分）在</w:t>
      </w:r>
      <w:r>
        <w:rPr>
          <w:rFonts w:ascii="宋体" w:hAnsi="宋体" w:hint="eastAsia"/>
        </w:rPr>
        <w:t>⊿</w:t>
      </w:r>
      <w:r>
        <w:rPr>
          <w:rFonts w:hint="eastAsia"/>
        </w:rPr>
        <w:t>ABC中，BC=</w:t>
      </w:r>
      <w:r>
        <w:rPr>
          <w:position w:val="-8"/>
        </w:rPr>
        <w:drawing>
          <wp:inline distT="0" distB="0" distL="114300" distR="114300">
            <wp:extent cx="228600" cy="228600"/>
            <wp:effectExtent l="0" t="0" r="0" b="0"/>
            <wp:docPr id="163" name="图片 6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6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，AC=3，sinC=2sinA</w:t>
      </w:r>
    </w:p>
    <w:p>
      <w:pPr>
        <w:rPr>
          <w:rFonts w:hint="eastAsia"/>
        </w:rPr>
      </w:pPr>
      <w:r>
        <w:rPr>
          <w:rFonts w:hint="eastAsia"/>
        </w:rPr>
        <w:t>(I) 求AB的值：</w:t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19050"/>
            <wp:effectExtent l="0" t="0" r="0" b="0"/>
            <wp:docPr id="16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159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(II) 求sin</w:t>
      </w:r>
      <w:r>
        <w:rPr>
          <w:position w:val="-28"/>
        </w:rPr>
        <w:drawing>
          <wp:inline distT="0" distB="0" distL="114300" distR="114300">
            <wp:extent cx="634365" cy="431800"/>
            <wp:effectExtent l="0" t="0" r="13335" b="5715"/>
            <wp:docPr id="157" name="图片 7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7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（18）（满分12分）在10件产品中，有3件一等品，4件二等品，3件三等品。从这10件产品中任取3件，求：</w:t>
      </w:r>
    </w:p>
    <w:p>
      <w:pPr>
        <w:rPr>
          <w:rFonts w:hint="eastAsia"/>
        </w:rPr>
      </w:pPr>
      <w:r>
        <w:rPr>
          <w:rFonts w:hint="eastAsia"/>
        </w:rPr>
        <w:t>（I） 取出的3件产品中一等品件数X的分布列和数学期望；</w:t>
      </w:r>
    </w:p>
    <w:p>
      <w:pPr>
        <w:rPr>
          <w:rFonts w:hint="eastAsia"/>
        </w:rPr>
      </w:pPr>
      <w:r>
        <w:rPr>
          <w:rFonts w:hint="eastAsia"/>
        </w:rPr>
        <w:t>（II） 取出的3件产品中一等品件数多于二等品件数的概率。</w:t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15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（19）（满分12分）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3933825</wp:posOffset>
            </wp:positionH>
            <wp:positionV relativeFrom="paragraph">
              <wp:posOffset>297180</wp:posOffset>
            </wp:positionV>
            <wp:extent cx="1885950" cy="1485900"/>
            <wp:effectExtent l="0" t="0" r="0" b="0"/>
            <wp:wrapTight wrapText="bothSides">
              <wp:wrapPolygon>
                <wp:start x="0" y="0"/>
                <wp:lineTo x="0" y="21323"/>
                <wp:lineTo x="21382" y="21323"/>
                <wp:lineTo x="21382" y="0"/>
                <wp:lineTo x="0" y="0"/>
              </wp:wrapPolygon>
            </wp:wrapTight>
            <wp:docPr id="209" name="图片 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如图，在五面体ABCDEF中，FA </w:t>
      </w:r>
      <w:r>
        <w:rPr>
          <w:position w:val="-4"/>
        </w:rPr>
        <w:drawing>
          <wp:inline distT="0" distB="0" distL="114300" distR="114300">
            <wp:extent cx="152400" cy="165100"/>
            <wp:effectExtent l="0" t="0" r="0" b="5080"/>
            <wp:docPr id="233" name="图片 7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7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平面ABCD, AD//BC//FE，AB</w:t>
      </w:r>
      <w:r>
        <w:rPr>
          <w:position w:val="-4"/>
        </w:rPr>
        <w:drawing>
          <wp:inline distT="0" distB="0" distL="114300" distR="114300">
            <wp:extent cx="152400" cy="165100"/>
            <wp:effectExtent l="0" t="0" r="0" b="5080"/>
            <wp:docPr id="318" name="图片 7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7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AD，M为EC的中点，AF=AB=BC=FE=</w:t>
      </w:r>
      <w:r>
        <w:rPr>
          <w:position w:val="-24"/>
        </w:rPr>
        <w:drawing>
          <wp:inline distT="0" distB="0" distL="114300" distR="114300">
            <wp:extent cx="152400" cy="393700"/>
            <wp:effectExtent l="0" t="0" r="0" b="5715"/>
            <wp:docPr id="11" name="图片 7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AD</w:t>
      </w:r>
      <w:r>
        <w:rPr>
          <w:rFonts w:hint="eastAsia"/>
          <w:sz w:val="2"/>
        </w:rPr>
        <w:t xml:space="preserve">   </w:t>
      </w:r>
      <w:r>
        <w:drawing>
          <wp:inline distT="0" distB="0" distL="114300" distR="114300">
            <wp:extent cx="8890" cy="19050"/>
            <wp:effectExtent l="0" t="0" r="0" b="0"/>
            <wp:docPr id="323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19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" w:firstLineChars="50"/>
        <w:rPr>
          <w:rFonts w:hint="eastAsia"/>
        </w:rPr>
      </w:pPr>
      <w:r>
        <w:rPr>
          <w:rFonts w:hint="eastAsia"/>
        </w:rPr>
        <w:t>(I)  求异面直线BF与DE所成的角的大小；</w:t>
      </w:r>
    </w:p>
    <w:p>
      <w:pPr>
        <w:ind w:firstLine="105" w:firstLineChars="50"/>
        <w:rPr>
          <w:rFonts w:hint="eastAsia"/>
        </w:rPr>
      </w:pPr>
      <w:r>
        <w:rPr>
          <w:rFonts w:hint="eastAsia"/>
        </w:rPr>
        <w:t>(II)  证明平面AMD</w:t>
      </w:r>
      <w:r>
        <w:rPr>
          <w:position w:val="-4"/>
        </w:rPr>
        <w:drawing>
          <wp:inline distT="0" distB="0" distL="114300" distR="114300">
            <wp:extent cx="152400" cy="165100"/>
            <wp:effectExtent l="0" t="0" r="0" b="5080"/>
            <wp:docPr id="232" name="图片 7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7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平面CDE；</w:t>
      </w:r>
    </w:p>
    <w:p>
      <w:pPr>
        <w:rPr>
          <w:rFonts w:hint="eastAsia"/>
        </w:rPr>
      </w:pPr>
      <w:r>
        <w:rPr>
          <w:rFonts w:hint="eastAsia"/>
        </w:rPr>
        <w:t>（III）求二面角A-CD-E的余弦值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（20）（满分12分）</w:t>
      </w:r>
    </w:p>
    <w:p>
      <w:pPr>
        <w:rPr>
          <w:rFonts w:hint="eastAsia"/>
        </w:rPr>
      </w:pPr>
      <w:r>
        <w:rPr>
          <w:rFonts w:hint="eastAsia"/>
        </w:rPr>
        <w:t>已知函数</w:t>
      </w:r>
      <w:r>
        <w:rPr>
          <w:position w:val="-10"/>
        </w:rPr>
        <w:drawing>
          <wp:inline distT="0" distB="0" distL="114300" distR="114300">
            <wp:extent cx="2273300" cy="228600"/>
            <wp:effectExtent l="0" t="0" r="12700" b="0"/>
            <wp:docPr id="160" name="图片 7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7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其中</w:t>
      </w:r>
      <w:r>
        <w:rPr>
          <w:position w:val="-6"/>
        </w:rPr>
        <w:drawing>
          <wp:inline distT="0" distB="0" distL="114300" distR="114300">
            <wp:extent cx="381000" cy="177165"/>
            <wp:effectExtent l="0" t="0" r="0" b="14605"/>
            <wp:docPr id="128" name="图片 8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8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当</w:t>
      </w:r>
      <w:r>
        <w:rPr>
          <w:position w:val="-6"/>
        </w:rPr>
        <w:drawing>
          <wp:inline distT="0" distB="0" distL="114300" distR="114300">
            <wp:extent cx="355600" cy="177165"/>
            <wp:effectExtent l="0" t="0" r="0" b="13970"/>
            <wp:docPr id="131" name="图片 8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8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时，求曲线</w:t>
      </w:r>
      <w:r>
        <w:rPr>
          <w:position w:val="-10"/>
        </w:rPr>
        <w:drawing>
          <wp:inline distT="0" distB="0" distL="114300" distR="114300">
            <wp:extent cx="1346200" cy="215900"/>
            <wp:effectExtent l="0" t="0" r="6350" b="13970"/>
            <wp:docPr id="322" name="图片 8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8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处的切线的斜率；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当</w:t>
      </w:r>
      <w:r>
        <w:rPr>
          <w:position w:val="-24"/>
        </w:rPr>
        <w:drawing>
          <wp:inline distT="0" distB="0" distL="114300" distR="114300">
            <wp:extent cx="381000" cy="393700"/>
            <wp:effectExtent l="0" t="0" r="0" b="5715"/>
            <wp:docPr id="217" name="图片 8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8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时，求函数</w:t>
      </w:r>
      <w:r>
        <w:rPr>
          <w:position w:val="-10"/>
        </w:rPr>
        <w:drawing>
          <wp:inline distT="0" distB="0" distL="114300" distR="114300">
            <wp:extent cx="342900" cy="203200"/>
            <wp:effectExtent l="0" t="0" r="0" b="5080"/>
            <wp:docPr id="269" name="图片 8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8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的单调区间与极值。</w:t>
      </w:r>
    </w:p>
    <w:p>
      <w:pPr>
        <w:rPr>
          <w:rFonts w:hint="eastAsia"/>
        </w:rPr>
      </w:pPr>
      <w:r>
        <w:rPr>
          <w:rFonts w:hint="eastAsia"/>
        </w:rPr>
        <w:t>（21）（满分14分）</w:t>
      </w:r>
    </w:p>
    <w:p>
      <w:pPr>
        <w:rPr>
          <w:rFonts w:hint="eastAsia"/>
        </w:rPr>
      </w:pPr>
      <w:r>
        <w:rPr>
          <w:rFonts w:hint="eastAsia"/>
        </w:rPr>
        <w:t>以知椭圆</w:t>
      </w:r>
      <w:r>
        <w:rPr>
          <w:position w:val="-24"/>
        </w:rPr>
        <w:drawing>
          <wp:inline distT="0" distB="0" distL="114300" distR="114300">
            <wp:extent cx="1371600" cy="419100"/>
            <wp:effectExtent l="0" t="0" r="0" b="0"/>
            <wp:docPr id="135" name="图片 8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8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的两个焦点分别为</w:t>
      </w:r>
      <w:r>
        <w:rPr>
          <w:position w:val="-12"/>
        </w:rPr>
        <w:drawing>
          <wp:inline distT="0" distB="0" distL="114300" distR="114300">
            <wp:extent cx="1562100" cy="228600"/>
            <wp:effectExtent l="0" t="0" r="0" b="0"/>
            <wp:docPr id="136" name="图片 8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8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，过点</w:t>
      </w:r>
      <w:r>
        <w:rPr>
          <w:position w:val="-24"/>
        </w:rPr>
        <w:drawing>
          <wp:inline distT="0" distB="0" distL="114300" distR="114300">
            <wp:extent cx="571500" cy="419100"/>
            <wp:effectExtent l="0" t="0" r="0" b="0"/>
            <wp:docPr id="187" name="图片 8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8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的直线与椭圆相交与</w:t>
      </w:r>
      <w:r>
        <w:rPr>
          <w:position w:val="-10"/>
        </w:rPr>
        <w:drawing>
          <wp:inline distT="0" distB="0" distL="114300" distR="114300">
            <wp:extent cx="304800" cy="203200"/>
            <wp:effectExtent l="0" t="0" r="0" b="4445"/>
            <wp:docPr id="317" name="图片 8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8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两点，且</w:t>
      </w:r>
      <w:r>
        <w:rPr>
          <w:position w:val="-14"/>
        </w:rPr>
        <w:drawing>
          <wp:inline distT="0" distB="0" distL="114300" distR="114300">
            <wp:extent cx="1524000" cy="254000"/>
            <wp:effectExtent l="0" t="0" r="0" b="13970"/>
            <wp:docPr id="226" name="图片 8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8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求椭圆的离心率</w:t>
      </w:r>
      <w:r>
        <w:drawing>
          <wp:inline distT="0" distB="0" distL="114300" distR="114300">
            <wp:extent cx="8890" cy="19050"/>
            <wp:effectExtent l="0" t="0" r="0" b="0"/>
            <wp:docPr id="1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15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求直线AB的斜率；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设点C与点A关于坐标原点对称，直线</w:t>
      </w:r>
      <w:r>
        <w:rPr>
          <w:position w:val="-12"/>
        </w:rPr>
        <w:drawing>
          <wp:inline distT="0" distB="0" distL="114300" distR="114300">
            <wp:extent cx="292100" cy="228600"/>
            <wp:effectExtent l="0" t="0" r="12700" b="0"/>
            <wp:docPr id="220" name="图片 9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9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上有一点</w:t>
      </w:r>
      <w:r>
        <w:rPr>
          <w:position w:val="-10"/>
        </w:rPr>
        <w:drawing>
          <wp:inline distT="0" distB="0" distL="114300" distR="114300">
            <wp:extent cx="977900" cy="203200"/>
            <wp:effectExtent l="0" t="0" r="12700" b="5080"/>
            <wp:docPr id="154" name="图片 9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9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在</w:t>
      </w:r>
      <w:r>
        <w:rPr>
          <w:position w:val="-4"/>
        </w:rPr>
        <w:drawing>
          <wp:inline distT="0" distB="0" distL="114300" distR="114300">
            <wp:extent cx="139700" cy="165100"/>
            <wp:effectExtent l="0" t="0" r="12700" b="5080"/>
            <wp:docPr id="241" name="图片 9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9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12"/>
        </w:rPr>
        <w:drawing>
          <wp:inline distT="0" distB="0" distL="114300" distR="114300">
            <wp:extent cx="381000" cy="228600"/>
            <wp:effectExtent l="0" t="0" r="0" b="0"/>
            <wp:docPr id="289" name="图片 9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9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的外接圆上，求</w:t>
      </w:r>
      <w:r>
        <w:rPr>
          <w:position w:val="-24"/>
        </w:rPr>
        <w:drawing>
          <wp:inline distT="0" distB="0" distL="114300" distR="114300">
            <wp:extent cx="177165" cy="393700"/>
            <wp:effectExtent l="0" t="0" r="13335" b="5080"/>
            <wp:docPr id="144" name="图片 9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9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的值</w:t>
      </w:r>
      <w:r>
        <w:drawing>
          <wp:inline distT="0" distB="0" distL="114300" distR="114300">
            <wp:extent cx="8890" cy="9525"/>
            <wp:effectExtent l="0" t="0" r="0" b="0"/>
            <wp:docPr id="222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（22）（满分14分）已知等差数列{</w:t>
      </w:r>
      <w:r>
        <w:rPr>
          <w:position w:val="-28"/>
        </w:rPr>
        <w:drawing>
          <wp:inline distT="0" distB="0" distL="114300" distR="114300">
            <wp:extent cx="177165" cy="330200"/>
            <wp:effectExtent l="0" t="0" r="13335" b="0"/>
            <wp:docPr id="119" name="图片 9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9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}的公差为d（d</w:t>
      </w:r>
      <w:r>
        <w:rPr>
          <w:position w:val="-4"/>
        </w:rPr>
        <w:drawing>
          <wp:inline distT="0" distB="0" distL="114300" distR="114300">
            <wp:extent cx="139700" cy="139700"/>
            <wp:effectExtent l="0" t="0" r="12700" b="14605"/>
            <wp:docPr id="126" name="图片 9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9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0），等比数列{</w:t>
      </w:r>
      <w:r>
        <w:rPr>
          <w:position w:val="-12"/>
        </w:rPr>
        <w:drawing>
          <wp:inline distT="0" distB="0" distL="114300" distR="114300">
            <wp:extent cx="165100" cy="228600"/>
            <wp:effectExtent l="0" t="0" r="6350" b="0"/>
            <wp:docPr id="194" name="图片 10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0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}的公比为q（q&gt;1）。设</w:t>
      </w:r>
      <w:r>
        <w:rPr>
          <w:position w:val="-12"/>
        </w:rPr>
        <w:drawing>
          <wp:inline distT="0" distB="0" distL="114300" distR="114300">
            <wp:extent cx="152400" cy="228600"/>
            <wp:effectExtent l="0" t="0" r="0" b="0"/>
            <wp:docPr id="69" name="图片 10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position w:val="-12"/>
        </w:rPr>
        <w:drawing>
          <wp:inline distT="0" distB="0" distL="114300" distR="114300">
            <wp:extent cx="254000" cy="228600"/>
            <wp:effectExtent l="0" t="0" r="12700" b="0"/>
            <wp:docPr id="234" name="图片 102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102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+</w:t>
      </w:r>
      <w:r>
        <w:rPr>
          <w:position w:val="-12"/>
        </w:rPr>
        <w:drawing>
          <wp:inline distT="0" distB="0" distL="114300" distR="114300">
            <wp:extent cx="279400" cy="228600"/>
            <wp:effectExtent l="0" t="0" r="6350" b="0"/>
            <wp:docPr id="219" name="图片 10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10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…</w:t>
      </w:r>
      <w:r>
        <w:rPr>
          <w:rFonts w:hint="eastAsia"/>
        </w:rPr>
        <w:t>..+</w:t>
      </w:r>
      <w:r>
        <w:t xml:space="preserve"> </w:t>
      </w:r>
      <w:r>
        <w:rPr>
          <w:position w:val="-28"/>
        </w:rPr>
        <w:drawing>
          <wp:inline distT="0" distB="0" distL="114300" distR="114300">
            <wp:extent cx="292100" cy="330200"/>
            <wp:effectExtent l="0" t="0" r="12700" b="0"/>
            <wp:docPr id="140" name="图片 10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</w:t>
      </w:r>
      <w:r>
        <w:rPr>
          <w:position w:val="-12"/>
        </w:rPr>
        <w:drawing>
          <wp:inline distT="0" distB="0" distL="114300" distR="114300">
            <wp:extent cx="165100" cy="228600"/>
            <wp:effectExtent l="0" t="0" r="6350" b="0"/>
            <wp:docPr id="141" name="图片 10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0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position w:val="-12"/>
        </w:rPr>
        <w:drawing>
          <wp:inline distT="0" distB="0" distL="114300" distR="114300">
            <wp:extent cx="254000" cy="228600"/>
            <wp:effectExtent l="0" t="0" r="12700" b="0"/>
            <wp:docPr id="122" name="图片 10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0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-</w:t>
      </w:r>
      <w:r>
        <w:rPr>
          <w:position w:val="-12"/>
        </w:rPr>
        <w:drawing>
          <wp:inline distT="0" distB="0" distL="114300" distR="114300">
            <wp:extent cx="279400" cy="228600"/>
            <wp:effectExtent l="0" t="0" r="6350" b="0"/>
            <wp:docPr id="215" name="图片 10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10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+</w:t>
      </w:r>
      <w:r>
        <w:t>…</w:t>
      </w:r>
      <w:r>
        <w:rPr>
          <w:rFonts w:hint="eastAsia"/>
        </w:rPr>
        <w:t>..+(-1</w:t>
      </w:r>
      <w:r>
        <w:rPr>
          <w:position w:val="-10"/>
        </w:rPr>
        <w:drawing>
          <wp:inline distT="0" distB="0" distL="114300" distR="114300">
            <wp:extent cx="228600" cy="228600"/>
            <wp:effectExtent l="0" t="0" r="0" b="0"/>
            <wp:docPr id="147" name="图片 10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0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position w:val="-28"/>
        </w:rPr>
        <w:drawing>
          <wp:inline distT="0" distB="0" distL="114300" distR="114300">
            <wp:extent cx="292100" cy="330200"/>
            <wp:effectExtent l="0" t="0" r="12700" b="0"/>
            <wp:docPr id="201" name="图片 10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0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,n</w:t>
      </w:r>
      <w:r>
        <w:rPr>
          <w:position w:val="-4"/>
        </w:rPr>
        <w:drawing>
          <wp:inline distT="0" distB="0" distL="114300" distR="114300">
            <wp:extent cx="127000" cy="127000"/>
            <wp:effectExtent l="0" t="0" r="6350" b="4445"/>
            <wp:docPr id="180" name="图片 11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1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6"/>
        </w:rPr>
        <w:drawing>
          <wp:inline distT="0" distB="0" distL="114300" distR="114300">
            <wp:extent cx="228600" cy="203200"/>
            <wp:effectExtent l="0" t="0" r="0" b="4445"/>
            <wp:docPr id="178" name="图片 11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1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890" cy="9525"/>
            <wp:effectExtent l="0" t="0" r="0" b="0"/>
            <wp:docPr id="179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若</w:t>
      </w:r>
      <w:r>
        <w:rPr>
          <w:position w:val="-12"/>
        </w:rPr>
        <w:drawing>
          <wp:inline distT="0" distB="0" distL="114300" distR="114300">
            <wp:extent cx="152400" cy="228600"/>
            <wp:effectExtent l="0" t="0" r="0" b="0"/>
            <wp:docPr id="76" name="图片 11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position w:val="-12"/>
        </w:rPr>
        <w:drawing>
          <wp:inline distT="0" distB="0" distL="114300" distR="114300">
            <wp:extent cx="139700" cy="228600"/>
            <wp:effectExtent l="0" t="0" r="12700" b="0"/>
            <wp:docPr id="88" name="图片 11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1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= 1，d=2，q=3，求 </w:t>
      </w:r>
      <w:r>
        <w:rPr>
          <w:position w:val="-12"/>
        </w:rPr>
        <w:drawing>
          <wp:inline distT="0" distB="0" distL="114300" distR="114300">
            <wp:extent cx="177165" cy="228600"/>
            <wp:effectExtent l="0" t="0" r="13335" b="0"/>
            <wp:docPr id="21" name="图片 11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的值；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若</w:t>
      </w:r>
      <w:r>
        <w:rPr>
          <w:position w:val="-12"/>
        </w:rPr>
        <w:drawing>
          <wp:inline distT="0" distB="0" distL="114300" distR="114300">
            <wp:extent cx="139700" cy="228600"/>
            <wp:effectExtent l="0" t="0" r="12700" b="0"/>
            <wp:docPr id="175" name="图片 11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=1，证明（1-q）</w:t>
      </w:r>
      <w:r>
        <w:rPr>
          <w:position w:val="-12"/>
        </w:rPr>
        <w:drawing>
          <wp:inline distT="0" distB="0" distL="114300" distR="114300">
            <wp:extent cx="228600" cy="228600"/>
            <wp:effectExtent l="0" t="0" r="0" b="0"/>
            <wp:docPr id="177" name="图片 11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1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-（1+q）</w:t>
      </w:r>
      <w:r>
        <w:rPr>
          <w:position w:val="-12"/>
        </w:rPr>
        <w:drawing>
          <wp:inline distT="0" distB="0" distL="114300" distR="114300">
            <wp:extent cx="215900" cy="228600"/>
            <wp:effectExtent l="0" t="0" r="12700" b="0"/>
            <wp:docPr id="176" name="图片 11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1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</w:t>
      </w:r>
      <w:r>
        <w:rPr>
          <w:position w:val="-28"/>
        </w:rPr>
        <w:drawing>
          <wp:inline distT="0" distB="0" distL="114300" distR="114300">
            <wp:extent cx="787400" cy="444500"/>
            <wp:effectExtent l="0" t="0" r="12700" b="13335"/>
            <wp:docPr id="174" name="图片 119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19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，n</w:t>
      </w:r>
      <w:r>
        <w:rPr>
          <w:position w:val="-4"/>
        </w:rPr>
        <w:drawing>
          <wp:inline distT="0" distB="0" distL="114300" distR="114300">
            <wp:extent cx="127000" cy="127000"/>
            <wp:effectExtent l="0" t="0" r="6350" b="4445"/>
            <wp:docPr id="170" name="图片 120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20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6"/>
        </w:rPr>
        <w:drawing>
          <wp:inline distT="0" distB="0" distL="114300" distR="114300">
            <wp:extent cx="228600" cy="203200"/>
            <wp:effectExtent l="0" t="0" r="0" b="4445"/>
            <wp:docPr id="169" name="图片 121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21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  <w:r>
        <w:rPr>
          <w:rFonts w:hint="eastAsia"/>
          <w:sz w:val="2"/>
        </w:rPr>
        <w:t xml:space="preserve">  </w:t>
      </w:r>
      <w:r>
        <w:drawing>
          <wp:inline distT="0" distB="0" distL="114300" distR="114300">
            <wp:extent cx="8890" cy="9525"/>
            <wp:effectExtent l="0" t="0" r="0" b="0"/>
            <wp:docPr id="168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ascii="宋体" w:hAnsi="宋体" w:hint="eastAsia"/>
        </w:rPr>
        <w:t>(Ⅲ</w:t>
      </w:r>
      <w:r>
        <w:rPr>
          <w:rFonts w:hint="eastAsia"/>
        </w:rPr>
        <w:t>)   若正数n满足2</w:t>
      </w:r>
      <w:r>
        <w:rPr>
          <w:position w:val="-4"/>
        </w:rPr>
        <w:drawing>
          <wp:inline distT="0" distB="0" distL="114300" distR="114300">
            <wp:extent cx="127000" cy="152400"/>
            <wp:effectExtent l="0" t="0" r="6350" b="0"/>
            <wp:docPr id="305" name="图片 123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123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n</w:t>
      </w:r>
      <w:r>
        <w:rPr>
          <w:position w:val="-4"/>
        </w:rPr>
        <w:drawing>
          <wp:inline distT="0" distB="0" distL="114300" distR="114300">
            <wp:extent cx="127000" cy="152400"/>
            <wp:effectExtent l="0" t="0" r="6350" b="0"/>
            <wp:docPr id="120" name="图片 124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4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q，设</w:t>
      </w:r>
      <w:r>
        <w:rPr>
          <w:position w:val="-12"/>
        </w:rPr>
        <w:drawing>
          <wp:inline distT="0" distB="0" distL="114300" distR="114300">
            <wp:extent cx="2057400" cy="228600"/>
            <wp:effectExtent l="0" t="0" r="0" b="0"/>
            <wp:docPr id="202" name="图片 125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25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的两个不同的排列， </w:t>
      </w:r>
      <w:r>
        <w:rPr>
          <w:position w:val="-14"/>
        </w:rPr>
        <w:drawing>
          <wp:inline distT="0" distB="0" distL="114300" distR="114300">
            <wp:extent cx="1651000" cy="241300"/>
            <wp:effectExtent l="0" t="0" r="0" b="5080"/>
            <wp:docPr id="85" name="图片 126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26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，  </w:t>
      </w:r>
      <w:r>
        <w:rPr>
          <w:position w:val="-14"/>
        </w:rPr>
        <w:drawing>
          <wp:inline distT="0" distB="0" distL="114300" distR="114300">
            <wp:extent cx="1612900" cy="241300"/>
            <wp:effectExtent l="0" t="0" r="0" b="5080"/>
            <wp:docPr id="183" name="图片 127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27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证明</w:t>
      </w:r>
      <w:r>
        <w:rPr>
          <w:position w:val="-26"/>
        </w:rPr>
        <w:drawing>
          <wp:inline distT="0" distB="0" distL="114300" distR="114300">
            <wp:extent cx="419100" cy="405765"/>
            <wp:effectExtent l="0" t="0" r="0" b="0"/>
            <wp:docPr id="196" name="图片 128" descr="高考资源网( www.ks5u.com)，中国最大的高考网站，您身边的高考专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28" descr="高考资源网( www.ks5u.com)，中国最大的高考网站，您身边的高考专家。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footerReference w:type="default" r:id="rId118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（%1）"/>
      <w:lvlJc w:val="left"/>
      <w:pPr>
        <w:tabs>
          <w:tab w:val="left" w:pos="1365"/>
        </w:tabs>
        <w:ind w:left="136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485"/>
        </w:tabs>
        <w:ind w:left="1485" w:hanging="420"/>
      </w:pPr>
    </w:lvl>
    <w:lvl w:ilvl="2">
      <w:start w:val="1"/>
      <w:numFmt w:val="lowerRoman"/>
      <w:lvlText w:val="%3."/>
      <w:lvlJc w:val="right"/>
      <w:pPr>
        <w:tabs>
          <w:tab w:val="left" w:pos="1905"/>
        </w:tabs>
        <w:ind w:left="1905" w:hanging="420"/>
      </w:pPr>
    </w:lvl>
    <w:lvl w:ilvl="3">
      <w:start w:val="1"/>
      <w:numFmt w:val="decimal"/>
      <w:lvlText w:val="%4."/>
      <w:lvlJc w:val="left"/>
      <w:pPr>
        <w:tabs>
          <w:tab w:val="left" w:pos="2325"/>
        </w:tabs>
        <w:ind w:left="2325" w:hanging="420"/>
      </w:pPr>
    </w:lvl>
    <w:lvl w:ilvl="4">
      <w:start w:val="1"/>
      <w:numFmt w:val="lowerLetter"/>
      <w:lvlText w:val="%5)"/>
      <w:lvlJc w:val="left"/>
      <w:pPr>
        <w:tabs>
          <w:tab w:val="left" w:pos="2745"/>
        </w:tabs>
        <w:ind w:left="2745" w:hanging="420"/>
      </w:pPr>
    </w:lvl>
    <w:lvl w:ilvl="5">
      <w:start w:val="1"/>
      <w:numFmt w:val="lowerRoman"/>
      <w:lvlText w:val="%6."/>
      <w:lvlJc w:val="right"/>
      <w:pPr>
        <w:tabs>
          <w:tab w:val="left" w:pos="3165"/>
        </w:tabs>
        <w:ind w:left="3165" w:hanging="420"/>
      </w:pPr>
    </w:lvl>
    <w:lvl w:ilvl="6">
      <w:start w:val="1"/>
      <w:numFmt w:val="decimal"/>
      <w:lvlText w:val="%7."/>
      <w:lvlJc w:val="left"/>
      <w:pPr>
        <w:tabs>
          <w:tab w:val="left" w:pos="3585"/>
        </w:tabs>
        <w:ind w:left="3585" w:hanging="420"/>
      </w:pPr>
    </w:lvl>
    <w:lvl w:ilvl="7">
      <w:start w:val="1"/>
      <w:numFmt w:val="lowerLetter"/>
      <w:lvlText w:val="%8)"/>
      <w:lvlJc w:val="left"/>
      <w:pPr>
        <w:tabs>
          <w:tab w:val="left" w:pos="4005"/>
        </w:tabs>
        <w:ind w:left="4005" w:hanging="420"/>
      </w:pPr>
    </w:lvl>
    <w:lvl w:ilvl="8">
      <w:start w:val="1"/>
      <w:numFmt w:val="lowerRoman"/>
      <w:lvlText w:val="%9."/>
      <w:lvlJc w:val="right"/>
      <w:pPr>
        <w:tabs>
          <w:tab w:val="left" w:pos="4425"/>
        </w:tabs>
        <w:ind w:left="4425" w:hanging="420"/>
      </w:pPr>
    </w:lvl>
  </w:abstractNum>
  <w:abstractNum w:abstractNumId="1">
    <w:nsid w:val="00000004"/>
    <w:multiLevelType w:val="multilevel"/>
    <w:tmpl w:val="00000004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C"/>
    <w:multiLevelType w:val="multilevel"/>
    <w:tmpl w:val="0000000C"/>
    <w:lvl w:ilvl="0">
      <w:start w:val="1"/>
      <w:numFmt w:val="decimal"/>
      <w:lvlText w:val="（%1）"/>
      <w:lvlJc w:val="left"/>
      <w:pPr>
        <w:tabs>
          <w:tab w:val="left" w:pos="1155"/>
        </w:tabs>
        <w:ind w:left="115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left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3">
    <w:nsid w:val="00000017"/>
    <w:multiLevelType w:val="multilevel"/>
    <w:tmpl w:val="00000017"/>
    <w:lvl w:ilvl="0">
      <w:start w:val="1"/>
      <w:numFmt w:val="upperRoman"/>
      <w:lvlText w:val="(%1)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000001E"/>
    <w:multiLevelType w:val="multilevel"/>
    <w:tmpl w:val="0000001E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F80B1F"/>
    <w:rsid w:val="17C24205"/>
    <w:rsid w:val="188D10EC"/>
    <w:rsid w:val="65413E6A"/>
    <w:rsid w:val="6AF80B1F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DefaultParagraph">
    <w:name w:val="DefaultParagraph"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96.wmf" /><Relationship Id="rId101" Type="http://schemas.openxmlformats.org/officeDocument/2006/relationships/image" Target="media/image97.wmf" /><Relationship Id="rId102" Type="http://schemas.openxmlformats.org/officeDocument/2006/relationships/image" Target="media/image98.wmf" /><Relationship Id="rId103" Type="http://schemas.openxmlformats.org/officeDocument/2006/relationships/image" Target="media/image99.wmf" /><Relationship Id="rId104" Type="http://schemas.openxmlformats.org/officeDocument/2006/relationships/image" Target="media/image100.wmf" /><Relationship Id="rId105" Type="http://schemas.openxmlformats.org/officeDocument/2006/relationships/image" Target="media/image101.wmf" /><Relationship Id="rId106" Type="http://schemas.openxmlformats.org/officeDocument/2006/relationships/image" Target="media/image102.wmf" /><Relationship Id="rId107" Type="http://schemas.openxmlformats.org/officeDocument/2006/relationships/image" Target="media/image103.wmf" /><Relationship Id="rId108" Type="http://schemas.openxmlformats.org/officeDocument/2006/relationships/image" Target="media/image104.wmf" /><Relationship Id="rId109" Type="http://schemas.openxmlformats.org/officeDocument/2006/relationships/image" Target="media/image105.wmf" /><Relationship Id="rId11" Type="http://schemas.openxmlformats.org/officeDocument/2006/relationships/image" Target="media/image7.wmf" /><Relationship Id="rId110" Type="http://schemas.openxmlformats.org/officeDocument/2006/relationships/image" Target="media/image106.wmf" /><Relationship Id="rId111" Type="http://schemas.openxmlformats.org/officeDocument/2006/relationships/image" Target="media/image107.wmf" /><Relationship Id="rId112" Type="http://schemas.openxmlformats.org/officeDocument/2006/relationships/image" Target="media/image108.wmf" /><Relationship Id="rId113" Type="http://schemas.openxmlformats.org/officeDocument/2006/relationships/image" Target="media/image109.wmf" /><Relationship Id="rId114" Type="http://schemas.openxmlformats.org/officeDocument/2006/relationships/image" Target="media/image110.wmf" /><Relationship Id="rId115" Type="http://schemas.openxmlformats.org/officeDocument/2006/relationships/image" Target="media/image111.wmf" /><Relationship Id="rId116" Type="http://schemas.openxmlformats.org/officeDocument/2006/relationships/image" Target="media/image112.wmf" /><Relationship Id="rId117" Type="http://schemas.openxmlformats.org/officeDocument/2006/relationships/image" Target="media/image113.wmf" /><Relationship Id="rId118" Type="http://schemas.openxmlformats.org/officeDocument/2006/relationships/footer" Target="footer1.xml" /><Relationship Id="rId119" Type="http://schemas.openxmlformats.org/officeDocument/2006/relationships/theme" Target="theme/theme1.xml" /><Relationship Id="rId12" Type="http://schemas.openxmlformats.org/officeDocument/2006/relationships/image" Target="media/image8.wmf" /><Relationship Id="rId120" Type="http://schemas.openxmlformats.org/officeDocument/2006/relationships/numbering" Target="numbering.xml" /><Relationship Id="rId121" Type="http://schemas.openxmlformats.org/officeDocument/2006/relationships/styles" Target="styles.xml" /><Relationship Id="rId13" Type="http://schemas.openxmlformats.org/officeDocument/2006/relationships/image" Target="media/image9.wmf" /><Relationship Id="rId14" Type="http://schemas.openxmlformats.org/officeDocument/2006/relationships/image" Target="media/image10.wmf" /><Relationship Id="rId15" Type="http://schemas.openxmlformats.org/officeDocument/2006/relationships/image" Target="media/image11.wmf" /><Relationship Id="rId16" Type="http://schemas.openxmlformats.org/officeDocument/2006/relationships/image" Target="media/image12.wmf" /><Relationship Id="rId17" Type="http://schemas.openxmlformats.org/officeDocument/2006/relationships/image" Target="media/image13.wmf" /><Relationship Id="rId18" Type="http://schemas.openxmlformats.org/officeDocument/2006/relationships/image" Target="media/image14.wmf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1" Type="http://schemas.openxmlformats.org/officeDocument/2006/relationships/image" Target="media/image17.wmf" /><Relationship Id="rId22" Type="http://schemas.openxmlformats.org/officeDocument/2006/relationships/image" Target="media/image18.wmf" /><Relationship Id="rId23" Type="http://schemas.openxmlformats.org/officeDocument/2006/relationships/image" Target="media/image19.wmf" /><Relationship Id="rId24" Type="http://schemas.openxmlformats.org/officeDocument/2006/relationships/image" Target="media/image20.wmf" /><Relationship Id="rId25" Type="http://schemas.openxmlformats.org/officeDocument/2006/relationships/image" Target="media/image21.png" /><Relationship Id="rId26" Type="http://schemas.openxmlformats.org/officeDocument/2006/relationships/image" Target="media/image22.wmf" /><Relationship Id="rId27" Type="http://schemas.openxmlformats.org/officeDocument/2006/relationships/image" Target="media/image23.wmf" /><Relationship Id="rId28" Type="http://schemas.openxmlformats.org/officeDocument/2006/relationships/image" Target="media/image24.wmf" /><Relationship Id="rId29" Type="http://schemas.openxmlformats.org/officeDocument/2006/relationships/image" Target="media/image25.wmf" /><Relationship Id="rId3" Type="http://schemas.openxmlformats.org/officeDocument/2006/relationships/fontTable" Target="fontTable.xml" /><Relationship Id="rId30" Type="http://schemas.openxmlformats.org/officeDocument/2006/relationships/image" Target="media/image26.wmf" /><Relationship Id="rId31" Type="http://schemas.openxmlformats.org/officeDocument/2006/relationships/image" Target="media/image27.wmf" /><Relationship Id="rId32" Type="http://schemas.openxmlformats.org/officeDocument/2006/relationships/image" Target="media/image28.wmf" /><Relationship Id="rId33" Type="http://schemas.openxmlformats.org/officeDocument/2006/relationships/image" Target="media/image29.wmf" /><Relationship Id="rId34" Type="http://schemas.openxmlformats.org/officeDocument/2006/relationships/image" Target="media/image30.wmf" /><Relationship Id="rId35" Type="http://schemas.openxmlformats.org/officeDocument/2006/relationships/image" Target="media/image31.wmf" /><Relationship Id="rId36" Type="http://schemas.openxmlformats.org/officeDocument/2006/relationships/image" Target="media/image32.wmf" /><Relationship Id="rId37" Type="http://schemas.openxmlformats.org/officeDocument/2006/relationships/image" Target="media/image33.wmf" /><Relationship Id="rId38" Type="http://schemas.openxmlformats.org/officeDocument/2006/relationships/image" Target="media/image34.wmf" /><Relationship Id="rId39" Type="http://schemas.openxmlformats.org/officeDocument/2006/relationships/image" Target="media/image35.wmf" /><Relationship Id="rId4" Type="http://schemas.openxmlformats.org/officeDocument/2006/relationships/customXml" Target="../customXml/item1.xml" /><Relationship Id="rId40" Type="http://schemas.openxmlformats.org/officeDocument/2006/relationships/image" Target="media/image36.wmf" /><Relationship Id="rId41" Type="http://schemas.openxmlformats.org/officeDocument/2006/relationships/image" Target="media/image37.wmf" /><Relationship Id="rId42" Type="http://schemas.openxmlformats.org/officeDocument/2006/relationships/image" Target="media/image38.wmf" /><Relationship Id="rId43" Type="http://schemas.openxmlformats.org/officeDocument/2006/relationships/image" Target="media/image39.wmf" /><Relationship Id="rId44" Type="http://schemas.openxmlformats.org/officeDocument/2006/relationships/image" Target="media/image40.wmf" /><Relationship Id="rId45" Type="http://schemas.openxmlformats.org/officeDocument/2006/relationships/image" Target="media/image41.wmf" /><Relationship Id="rId46" Type="http://schemas.openxmlformats.org/officeDocument/2006/relationships/image" Target="media/image42.wmf" /><Relationship Id="rId47" Type="http://schemas.openxmlformats.org/officeDocument/2006/relationships/image" Target="media/image43.wmf" /><Relationship Id="rId48" Type="http://schemas.openxmlformats.org/officeDocument/2006/relationships/image" Target="media/image44.wmf" /><Relationship Id="rId49" Type="http://schemas.openxmlformats.org/officeDocument/2006/relationships/image" Target="media/image45.wmf" /><Relationship Id="rId5" Type="http://schemas.openxmlformats.org/officeDocument/2006/relationships/image" Target="media/image1.jpeg" /><Relationship Id="rId50" Type="http://schemas.openxmlformats.org/officeDocument/2006/relationships/image" Target="media/image46.wmf" /><Relationship Id="rId51" Type="http://schemas.openxmlformats.org/officeDocument/2006/relationships/image" Target="media/image47.wmf" /><Relationship Id="rId52" Type="http://schemas.openxmlformats.org/officeDocument/2006/relationships/image" Target="media/image48.wmf" /><Relationship Id="rId53" Type="http://schemas.openxmlformats.org/officeDocument/2006/relationships/image" Target="media/image49.wmf" /><Relationship Id="rId54" Type="http://schemas.openxmlformats.org/officeDocument/2006/relationships/image" Target="media/image50.wmf" /><Relationship Id="rId55" Type="http://schemas.openxmlformats.org/officeDocument/2006/relationships/image" Target="media/image51.wmf" /><Relationship Id="rId56" Type="http://schemas.openxmlformats.org/officeDocument/2006/relationships/image" Target="media/image52.jpeg" /><Relationship Id="rId57" Type="http://schemas.openxmlformats.org/officeDocument/2006/relationships/image" Target="media/image53.wmf" /><Relationship Id="rId58" Type="http://schemas.openxmlformats.org/officeDocument/2006/relationships/image" Target="media/image54.wmf" /><Relationship Id="rId59" Type="http://schemas.openxmlformats.org/officeDocument/2006/relationships/image" Target="media/image55.wmf" /><Relationship Id="rId6" Type="http://schemas.openxmlformats.org/officeDocument/2006/relationships/image" Target="media/image2.wmf" /><Relationship Id="rId60" Type="http://schemas.openxmlformats.org/officeDocument/2006/relationships/image" Target="media/image56.wmf" /><Relationship Id="rId61" Type="http://schemas.openxmlformats.org/officeDocument/2006/relationships/image" Target="media/image57.wmf" /><Relationship Id="rId62" Type="http://schemas.openxmlformats.org/officeDocument/2006/relationships/image" Target="media/image58.wmf" /><Relationship Id="rId63" Type="http://schemas.openxmlformats.org/officeDocument/2006/relationships/image" Target="media/image59.wmf" /><Relationship Id="rId64" Type="http://schemas.openxmlformats.org/officeDocument/2006/relationships/image" Target="media/image60.wmf" /><Relationship Id="rId65" Type="http://schemas.openxmlformats.org/officeDocument/2006/relationships/image" Target="media/image61.wmf" /><Relationship Id="rId66" Type="http://schemas.openxmlformats.org/officeDocument/2006/relationships/image" Target="media/image62.wmf" /><Relationship Id="rId67" Type="http://schemas.openxmlformats.org/officeDocument/2006/relationships/image" Target="media/image63.wmf" /><Relationship Id="rId68" Type="http://schemas.openxmlformats.org/officeDocument/2006/relationships/image" Target="media/image64.wmf" /><Relationship Id="rId69" Type="http://schemas.openxmlformats.org/officeDocument/2006/relationships/image" Target="media/image65.png" /><Relationship Id="rId7" Type="http://schemas.openxmlformats.org/officeDocument/2006/relationships/image" Target="media/image3.wmf" /><Relationship Id="rId70" Type="http://schemas.openxmlformats.org/officeDocument/2006/relationships/image" Target="media/image66.wmf" /><Relationship Id="rId71" Type="http://schemas.openxmlformats.org/officeDocument/2006/relationships/image" Target="media/image67.wmf" /><Relationship Id="rId72" Type="http://schemas.openxmlformats.org/officeDocument/2006/relationships/image" Target="media/image68.wmf" /><Relationship Id="rId73" Type="http://schemas.openxmlformats.org/officeDocument/2006/relationships/image" Target="media/image69.wmf" /><Relationship Id="rId74" Type="http://schemas.openxmlformats.org/officeDocument/2006/relationships/image" Target="media/image70.wmf" /><Relationship Id="rId75" Type="http://schemas.openxmlformats.org/officeDocument/2006/relationships/image" Target="media/image71.wmf" /><Relationship Id="rId76" Type="http://schemas.openxmlformats.org/officeDocument/2006/relationships/image" Target="media/image72.wmf" /><Relationship Id="rId77" Type="http://schemas.openxmlformats.org/officeDocument/2006/relationships/image" Target="media/image73.wmf" /><Relationship Id="rId78" Type="http://schemas.openxmlformats.org/officeDocument/2006/relationships/image" Target="media/image74.wmf" /><Relationship Id="rId79" Type="http://schemas.openxmlformats.org/officeDocument/2006/relationships/image" Target="media/image75.wmf" /><Relationship Id="rId8" Type="http://schemas.openxmlformats.org/officeDocument/2006/relationships/image" Target="media/image4.wmf" /><Relationship Id="rId80" Type="http://schemas.openxmlformats.org/officeDocument/2006/relationships/image" Target="media/image76.wmf" /><Relationship Id="rId81" Type="http://schemas.openxmlformats.org/officeDocument/2006/relationships/image" Target="media/image77.wmf" /><Relationship Id="rId82" Type="http://schemas.openxmlformats.org/officeDocument/2006/relationships/image" Target="media/image78.wmf" /><Relationship Id="rId83" Type="http://schemas.openxmlformats.org/officeDocument/2006/relationships/image" Target="media/image79.wmf" /><Relationship Id="rId84" Type="http://schemas.openxmlformats.org/officeDocument/2006/relationships/image" Target="media/image80.wmf" /><Relationship Id="rId85" Type="http://schemas.openxmlformats.org/officeDocument/2006/relationships/image" Target="media/image81.wmf" /><Relationship Id="rId86" Type="http://schemas.openxmlformats.org/officeDocument/2006/relationships/image" Target="media/image82.wmf" /><Relationship Id="rId87" Type="http://schemas.openxmlformats.org/officeDocument/2006/relationships/image" Target="media/image83.wmf" /><Relationship Id="rId88" Type="http://schemas.openxmlformats.org/officeDocument/2006/relationships/image" Target="media/image84.wmf" /><Relationship Id="rId89" Type="http://schemas.openxmlformats.org/officeDocument/2006/relationships/image" Target="media/image85.wmf" /><Relationship Id="rId9" Type="http://schemas.openxmlformats.org/officeDocument/2006/relationships/image" Target="media/image5.wmf" /><Relationship Id="rId90" Type="http://schemas.openxmlformats.org/officeDocument/2006/relationships/image" Target="media/image86.wmf" /><Relationship Id="rId91" Type="http://schemas.openxmlformats.org/officeDocument/2006/relationships/image" Target="media/image87.wmf" /><Relationship Id="rId92" Type="http://schemas.openxmlformats.org/officeDocument/2006/relationships/image" Target="media/image88.wmf" /><Relationship Id="rId93" Type="http://schemas.openxmlformats.org/officeDocument/2006/relationships/image" Target="media/image89.wmf" /><Relationship Id="rId94" Type="http://schemas.openxmlformats.org/officeDocument/2006/relationships/image" Target="media/image90.wmf" /><Relationship Id="rId95" Type="http://schemas.openxmlformats.org/officeDocument/2006/relationships/image" Target="media/image91.wmf" /><Relationship Id="rId96" Type="http://schemas.openxmlformats.org/officeDocument/2006/relationships/image" Target="media/image92.wmf" /><Relationship Id="rId97" Type="http://schemas.openxmlformats.org/officeDocument/2006/relationships/image" Target="media/image93.wmf" /><Relationship Id="rId98" Type="http://schemas.openxmlformats.org/officeDocument/2006/relationships/image" Target="media/image94.wmf" /><Relationship Id="rId99" Type="http://schemas.openxmlformats.org/officeDocument/2006/relationships/image" Target="media/image95.w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